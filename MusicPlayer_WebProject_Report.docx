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15C579">
      <w:pPr>
        <w:pStyle w:val="36"/>
      </w:pPr>
      <w:r>
        <w:t>Music Player Web Project Report</w:t>
      </w:r>
    </w:p>
    <w:p w14:paraId="6C4A6084"/>
    <w:p w14:paraId="5A02399A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1. Introduction</w:t>
      </w:r>
    </w:p>
    <w:p w14:paraId="44FA101C">
      <w:r>
        <w:t xml:space="preserve">This project is a Web-Based Music Player Application developed using HTML, CSS, and JavaScript. </w:t>
      </w:r>
    </w:p>
    <w:p w14:paraId="5AFB8D6F">
      <w:r>
        <w:t xml:space="preserve">The main objective of this project is to demonstrate how core web technologies work together to build </w:t>
      </w:r>
    </w:p>
    <w:p w14:paraId="10CAE4C6">
      <w:r>
        <w:t>an interactive and dynamic web application. The project also emphasizes DOM manipulation, event handling,</w:t>
      </w:r>
    </w:p>
    <w:p w14:paraId="3DDB7CC1">
      <w:r>
        <w:t>and client-side scripting concepts used in modern web development.</w:t>
      </w:r>
    </w:p>
    <w:p w14:paraId="0292F73C"/>
    <w:p w14:paraId="5E42CE2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2. Objectives of the Project</w:t>
      </w:r>
    </w:p>
    <w:p w14:paraId="7125CBBD">
      <w:pPr>
        <w:numPr>
          <w:ilvl w:val="0"/>
          <w:numId w:val="7"/>
        </w:numPr>
        <w:ind w:left="420" w:leftChars="0" w:hanging="420" w:firstLineChars="0"/>
      </w:pPr>
      <w:r>
        <w:t>- To design a user-friendly web-based music player</w:t>
      </w:r>
    </w:p>
    <w:p w14:paraId="08660D90">
      <w:pPr>
        <w:numPr>
          <w:ilvl w:val="0"/>
          <w:numId w:val="7"/>
        </w:numPr>
        <w:ind w:left="420" w:leftChars="0" w:hanging="420" w:firstLineChars="0"/>
      </w:pPr>
      <w:r>
        <w:t>- To implement interactive controls using JavaScript</w:t>
      </w:r>
    </w:p>
    <w:p w14:paraId="3D9C3240">
      <w:pPr>
        <w:numPr>
          <w:ilvl w:val="0"/>
          <w:numId w:val="7"/>
        </w:numPr>
        <w:ind w:left="420" w:leftChars="0" w:hanging="420" w:firstLineChars="0"/>
      </w:pPr>
      <w:r>
        <w:t>- To apply DOM manipulation and event listeners</w:t>
      </w:r>
    </w:p>
    <w:p w14:paraId="69ACF1C6">
      <w:pPr>
        <w:numPr>
          <w:ilvl w:val="0"/>
          <w:numId w:val="7"/>
        </w:numPr>
        <w:ind w:left="420" w:leftChars="0" w:hanging="420" w:firstLineChars="0"/>
      </w:pPr>
      <w:r>
        <w:t>- To integrate data structures within a web project</w:t>
      </w:r>
    </w:p>
    <w:p w14:paraId="6E5CFD66">
      <w:pPr>
        <w:numPr>
          <w:ilvl w:val="0"/>
          <w:numId w:val="7"/>
        </w:numPr>
        <w:ind w:left="420" w:leftChars="0" w:hanging="420" w:firstLineChars="0"/>
      </w:pPr>
      <w:r>
        <w:t>- To understand real-time audio handling in browsers</w:t>
      </w:r>
    </w:p>
    <w:p w14:paraId="398E36DB"/>
    <w:p w14:paraId="552DF80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3. Technologies Used</w:t>
      </w:r>
    </w:p>
    <w:p w14:paraId="6D31F5E1">
      <w:pPr>
        <w:numPr>
          <w:ilvl w:val="0"/>
          <w:numId w:val="7"/>
        </w:numPr>
        <w:ind w:left="420" w:leftChars="0" w:hanging="420" w:firstLineChars="0"/>
      </w:pPr>
      <w:r>
        <w:t xml:space="preserve">HTML – For creating the structure of the </w:t>
      </w:r>
      <w:r>
        <w:rPr>
          <w:lang w:val="en-US"/>
        </w:rPr>
        <w:t>web page</w:t>
      </w:r>
    </w:p>
    <w:p w14:paraId="1164862C">
      <w:pPr>
        <w:numPr>
          <w:ilvl w:val="0"/>
          <w:numId w:val="7"/>
        </w:numPr>
        <w:ind w:left="420" w:leftChars="0" w:hanging="420" w:firstLineChars="0"/>
      </w:pPr>
      <w:r>
        <w:t>CSS – For styling, layout, and visual appearance</w:t>
      </w:r>
    </w:p>
    <w:p w14:paraId="398B5B30">
      <w:pPr>
        <w:numPr>
          <w:ilvl w:val="0"/>
          <w:numId w:val="7"/>
        </w:numPr>
        <w:ind w:left="420" w:leftChars="0" w:hanging="420" w:firstLineChars="0"/>
      </w:pPr>
      <w:r>
        <w:t>JavaScript – For logic, interactivity, and audio control</w:t>
      </w:r>
    </w:p>
    <w:p w14:paraId="6ABF49A6">
      <w:pPr>
        <w:numPr>
          <w:ilvl w:val="0"/>
          <w:numId w:val="7"/>
        </w:numPr>
        <w:ind w:left="420" w:leftChars="0" w:hanging="420" w:firstLineChars="0"/>
      </w:pPr>
      <w:r>
        <w:t>DOM – For dynamic content updates</w:t>
      </w:r>
    </w:p>
    <w:p w14:paraId="43D5BFE9">
      <w:pPr>
        <w:numPr>
          <w:ilvl w:val="0"/>
          <w:numId w:val="7"/>
        </w:numPr>
        <w:ind w:left="420" w:leftChars="0" w:hanging="420" w:firstLineChars="0"/>
      </w:pPr>
      <w:r>
        <w:t>Event Listeners – For handling user actions</w:t>
      </w:r>
    </w:p>
    <w:p w14:paraId="3427F645">
      <w:pPr>
        <w:numPr>
          <w:ilvl w:val="0"/>
          <w:numId w:val="7"/>
        </w:numPr>
        <w:ind w:left="420" w:leftChars="0" w:hanging="420" w:firstLineChars="0"/>
      </w:pPr>
      <w:r>
        <w:t>HTML5 Audio API – For audio playback</w:t>
      </w:r>
    </w:p>
    <w:p w14:paraId="15136EB8"/>
    <w:p w14:paraId="4128507F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4. Project Structure</w:t>
      </w:r>
    </w:p>
    <w:p w14:paraId="33439948">
      <w:pPr>
        <w:numPr>
          <w:ilvl w:val="0"/>
          <w:numId w:val="7"/>
        </w:numPr>
        <w:ind w:left="420" w:leftChars="0" w:hanging="420" w:firstLineChars="0"/>
      </w:pPr>
      <w:r>
        <w:t>The project consists of the following files:</w:t>
      </w:r>
    </w:p>
    <w:p w14:paraId="493669D9">
      <w:pPr>
        <w:numPr>
          <w:ilvl w:val="0"/>
          <w:numId w:val="7"/>
        </w:numPr>
        <w:ind w:left="420" w:leftChars="0" w:hanging="420" w:firstLineChars="0"/>
      </w:pPr>
      <w:r>
        <w:t>- index.html: Defines the structure and layout</w:t>
      </w:r>
    </w:p>
    <w:p w14:paraId="6A45D034">
      <w:pPr>
        <w:numPr>
          <w:ilvl w:val="0"/>
          <w:numId w:val="7"/>
        </w:numPr>
        <w:ind w:left="420" w:leftChars="0" w:hanging="420" w:firstLineChars="0"/>
      </w:pPr>
      <w:r>
        <w:t>- styles.css: Handles styling and UI design</w:t>
      </w:r>
    </w:p>
    <w:p w14:paraId="72A9A158">
      <w:pPr>
        <w:numPr>
          <w:ilvl w:val="0"/>
          <w:numId w:val="7"/>
        </w:numPr>
        <w:ind w:left="420" w:leftChars="0" w:hanging="420" w:firstLineChars="0"/>
      </w:pPr>
      <w:r>
        <w:t>- music.js: Implements logic, audio handling, and data structures</w:t>
      </w:r>
    </w:p>
    <w:p w14:paraId="125BA0AC"/>
    <w:p w14:paraId="327C45E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5. HTML Implementation</w:t>
      </w:r>
    </w:p>
    <w:p w14:paraId="73D747DB">
      <w:r>
        <w:t xml:space="preserve">HTML is used to create containers, buttons, sliders, and text areas. </w:t>
      </w:r>
    </w:p>
    <w:p w14:paraId="26106F89">
      <w:r>
        <w:t>Elements like div, input type range, and script tags are used to build the music player interface.</w:t>
      </w:r>
    </w:p>
    <w:p w14:paraId="4140D913"/>
    <w:p w14:paraId="6C5466D8">
      <w:r>
        <w:drawing>
          <wp:inline distT="0" distB="0" distL="114300" distR="114300">
            <wp:extent cx="5474335" cy="2693035"/>
            <wp:effectExtent l="0" t="0" r="12065" b="12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74335" cy="269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29D1D4"/>
    <w:p w14:paraId="2D1E5ACB"/>
    <w:p w14:paraId="71E03E7E"/>
    <w:p w14:paraId="6A4BEDD5"/>
    <w:p w14:paraId="63753939"/>
    <w:p w14:paraId="2A337763"/>
    <w:p w14:paraId="0C46EC6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 CSS Styling and Layout</w:t>
      </w:r>
    </w:p>
    <w:p w14:paraId="6EAC12A9">
      <w:r>
        <w:t>CSS is used to enhance the appearance of the music player. Flexbox is used for alignment.</w:t>
      </w:r>
    </w:p>
    <w:p w14:paraId="378584B4">
      <w:r>
        <w:t>Borders, shadows, colors, and hover effects improve user experience.</w:t>
      </w:r>
    </w:p>
    <w:p w14:paraId="70C96340"/>
    <w:p w14:paraId="36CAEA33">
      <w:r>
        <w:drawing>
          <wp:inline distT="0" distB="0" distL="114300" distR="114300">
            <wp:extent cx="2186940" cy="3899535"/>
            <wp:effectExtent l="0" t="0" r="3810" b="571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8694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639060" cy="3890010"/>
            <wp:effectExtent l="0" t="0" r="8890" b="152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39060" cy="389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9079FB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7. JavaScript Functionality</w:t>
      </w:r>
    </w:p>
    <w:p w14:paraId="38B6524D">
      <w:r>
        <w:t>JavaScript controls the core functionality of the music player such as:</w:t>
      </w:r>
    </w:p>
    <w:p w14:paraId="32CE8687">
      <w:pPr>
        <w:numPr>
          <w:ilvl w:val="0"/>
          <w:numId w:val="7"/>
        </w:numPr>
        <w:ind w:left="420" w:leftChars="0" w:hanging="420" w:firstLineChars="0"/>
      </w:pPr>
      <w:r>
        <w:t>- Playing and pausing audio</w:t>
      </w:r>
    </w:p>
    <w:p w14:paraId="0E749EC4">
      <w:pPr>
        <w:numPr>
          <w:ilvl w:val="0"/>
          <w:numId w:val="7"/>
        </w:numPr>
        <w:ind w:left="420" w:leftChars="0" w:hanging="420" w:firstLineChars="0"/>
      </w:pPr>
      <w:r>
        <w:t>- Switching songs</w:t>
      </w:r>
    </w:p>
    <w:p w14:paraId="7875AFEE">
      <w:pPr>
        <w:numPr>
          <w:ilvl w:val="0"/>
          <w:numId w:val="7"/>
        </w:numPr>
        <w:ind w:left="420" w:leftChars="0" w:hanging="420" w:firstLineChars="0"/>
      </w:pPr>
      <w:r>
        <w:t>- Updating progress bar</w:t>
      </w:r>
    </w:p>
    <w:p w14:paraId="1C30B229">
      <w:pPr>
        <w:numPr>
          <w:ilvl w:val="0"/>
          <w:numId w:val="7"/>
        </w:numPr>
        <w:ind w:left="420" w:leftChars="0" w:hanging="420" w:firstLineChars="0"/>
      </w:pPr>
      <w:r>
        <w:t>- Controlling volume</w:t>
      </w:r>
    </w:p>
    <w:p w14:paraId="4EF4C708">
      <w:pPr>
        <w:numPr>
          <w:ilvl w:val="0"/>
          <w:numId w:val="7"/>
        </w:numPr>
        <w:ind w:left="420" w:leftChars="0" w:hanging="420" w:firstLineChars="0"/>
      </w:pPr>
      <w:r>
        <w:t>- Displaying current song name</w:t>
      </w:r>
    </w:p>
    <w:p w14:paraId="65E134CC"/>
    <w:p w14:paraId="374ECB5D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8. DOM Manipulation</w:t>
      </w:r>
    </w:p>
    <w:p w14:paraId="0817F0DF">
      <w:r>
        <w:t>DOM methods like querySelector() and getElementById() are used to select and update HTML elements dynamically.</w:t>
      </w:r>
    </w:p>
    <w:p w14:paraId="01AB821C"/>
    <w:p w14:paraId="124FBE3A">
      <w:r>
        <w:drawing>
          <wp:inline distT="0" distB="0" distL="114300" distR="114300">
            <wp:extent cx="5486400" cy="28575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8AD11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9. Event Handling</w:t>
      </w:r>
    </w:p>
    <w:p w14:paraId="3B665A81">
      <w:r>
        <w:t>Event listeners handle user interactions such as button clicks and slider inputs.</w:t>
      </w:r>
    </w:p>
    <w:p w14:paraId="78EA0279"/>
    <w:p w14:paraId="469B71C9">
      <w:r>
        <w:drawing>
          <wp:inline distT="0" distB="0" distL="114300" distR="114300">
            <wp:extent cx="3983355" cy="2668905"/>
            <wp:effectExtent l="0" t="0" r="17145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3355" cy="2668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C7CAEA"/>
    <w:p w14:paraId="03DE3FD9"/>
    <w:p w14:paraId="369F440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10. Data Structure Integration</w:t>
      </w:r>
    </w:p>
    <w:p w14:paraId="65A8C66C">
      <w:r>
        <w:t xml:space="preserve">A Circular Doubly Linked List is implemented to manage songs efficiently. </w:t>
      </w:r>
    </w:p>
    <w:p w14:paraId="46E8EC1B">
      <w:r>
        <w:t>This allows seamless navigation between songs.</w:t>
      </w:r>
    </w:p>
    <w:p w14:paraId="72D11C20"/>
    <w:p w14:paraId="561413A2">
      <w:r>
        <w:drawing>
          <wp:inline distT="0" distB="0" distL="114300" distR="114300">
            <wp:extent cx="4248150" cy="267652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67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48D2E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11. Audio API Usage</w:t>
      </w:r>
    </w:p>
    <w:p w14:paraId="6A6F454C">
      <w:r>
        <w:t>HTML5 Audio API is used to load, play, pause, and track songs in real time.</w:t>
      </w:r>
    </w:p>
    <w:p w14:paraId="771603AC"/>
    <w:p w14:paraId="051C2DB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12. Testing and Results</w:t>
      </w:r>
    </w:p>
    <w:p w14:paraId="1345CC00">
      <w:r>
        <w:t>The project was tested by playing multiple songs, switching tracks, adjusting volume,</w:t>
      </w:r>
    </w:p>
    <w:p w14:paraId="50D36DA0">
      <w:r>
        <w:t>and using the progress bar. All features worked correctly.</w:t>
      </w:r>
      <w:bookmarkStart w:id="0" w:name="_GoBack"/>
      <w:bookmarkEnd w:id="0"/>
      <w:r>
        <w:t>]</w:t>
      </w:r>
    </w:p>
    <w:p w14:paraId="6DCC62D7"/>
    <w:p w14:paraId="44EB0B2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13. Limitations</w:t>
      </w:r>
    </w:p>
    <w:p w14:paraId="57F50330">
      <w:pPr>
        <w:numPr>
          <w:ilvl w:val="0"/>
          <w:numId w:val="7"/>
        </w:numPr>
        <w:ind w:left="420" w:leftChars="0" w:hanging="420" w:firstLineChars="0"/>
      </w:pPr>
      <w:r>
        <w:t>- Uses local audio files</w:t>
      </w:r>
    </w:p>
    <w:p w14:paraId="03145938">
      <w:pPr>
        <w:numPr>
          <w:ilvl w:val="0"/>
          <w:numId w:val="7"/>
        </w:numPr>
        <w:ind w:left="420" w:leftChars="0" w:hanging="420" w:firstLineChars="0"/>
      </w:pPr>
      <w:r>
        <w:t>- No online streaming</w:t>
      </w:r>
    </w:p>
    <w:p w14:paraId="0AE92EDB">
      <w:pPr>
        <w:numPr>
          <w:ilvl w:val="0"/>
          <w:numId w:val="7"/>
        </w:numPr>
        <w:ind w:left="420" w:leftChars="0" w:hanging="420" w:firstLineChars="0"/>
      </w:pPr>
      <w:r>
        <w:t>- Limited playlist features</w:t>
      </w:r>
    </w:p>
    <w:p w14:paraId="12B4A2F0"/>
    <w:p w14:paraId="3CB1141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14. Future Enhancements</w:t>
      </w:r>
    </w:p>
    <w:p w14:paraId="0F4C9E3D">
      <w:pPr>
        <w:numPr>
          <w:ilvl w:val="0"/>
          <w:numId w:val="7"/>
        </w:numPr>
        <w:ind w:left="420" w:leftChars="0" w:hanging="420" w:firstLineChars="0"/>
      </w:pPr>
      <w:r>
        <w:t>- Online song support</w:t>
      </w:r>
    </w:p>
    <w:p w14:paraId="4ACC2C51">
      <w:pPr>
        <w:numPr>
          <w:ilvl w:val="0"/>
          <w:numId w:val="7"/>
        </w:numPr>
        <w:ind w:left="420" w:leftChars="0" w:hanging="420" w:firstLineChars="0"/>
      </w:pPr>
      <w:r>
        <w:t>- Playlist creation</w:t>
      </w:r>
    </w:p>
    <w:p w14:paraId="5326D02C">
      <w:pPr>
        <w:numPr>
          <w:ilvl w:val="0"/>
          <w:numId w:val="7"/>
        </w:numPr>
        <w:ind w:left="420" w:leftChars="0" w:hanging="420" w:firstLineChars="0"/>
      </w:pPr>
      <w:r>
        <w:t>- Shuffle and repeat options</w:t>
      </w:r>
    </w:p>
    <w:p w14:paraId="0F1A4E26">
      <w:pPr>
        <w:numPr>
          <w:ilvl w:val="0"/>
          <w:numId w:val="7"/>
        </w:numPr>
        <w:ind w:left="420" w:leftChars="0" w:hanging="420" w:firstLineChars="0"/>
      </w:pPr>
      <w:r>
        <w:t>- Mobile responsiveness</w:t>
      </w:r>
    </w:p>
    <w:p w14:paraId="68052642"/>
    <w:p w14:paraId="1629A24E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15. Conclusion</w:t>
      </w:r>
    </w:p>
    <w:p w14:paraId="75E41527">
      <w:r>
        <w:t>This project successfully demonstrates a complete web application using HTML, CSS, JavaScript,</w:t>
      </w:r>
    </w:p>
    <w:p w14:paraId="4D42B0E8">
      <w:r>
        <w:t>DOM manipulation, and event handling. It provides hands-on experience in front-end web development.</w:t>
      </w:r>
    </w:p>
    <w:p w14:paraId="41B81E3B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0DACFE43"/>
    <w:multiLevelType w:val="singleLevel"/>
    <w:tmpl w:val="0DACFE4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495458A"/>
    <w:rsid w:val="0EE67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qFormat="1"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WINSOFT COMPUTERS</cp:lastModifiedBy>
  <dcterms:modified xsi:type="dcterms:W3CDTF">2026-01-17T07:52:37Z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EAF5456E009544BA97FACCAE5E6B120D_13</vt:lpwstr>
  </property>
</Properties>
</file>